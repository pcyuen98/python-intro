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ncgzgdhib8qy" w:colFirst="0" w:colLast="0"/>
      <w:bookmarkEnd w:id="0"/>
    </w:p>
    <w:sdt>
      <w:sdtPr>
        <w:id w:val="0"/>
        <w:docPartObj>
          <w:docPartGallery w:val="Table of Contents"/>
          <w:docPartUnique/>
        </w:docPartObj>
      </w:sdtPr>
      <w:sdtContent>
        <w:p>
          <w:pPr>
            <w:tabs>
              <w:tab w:val="right" w:pos="9360"/>
            </w:tabs>
            <w:spacing w:before="200" w:after="80" w:line="240" w:lineRule="auto"/>
            <w:ind w:left="0" w:firstLine="0"/>
            <w:rPr>
              <w:rFonts w:ascii="Arial" w:hAnsi="Arial" w:eastAsia="Arial" w:cs="Arial"/>
              <w:sz w:val="22"/>
              <w:szCs w:val="22"/>
              <w:lang w:val="en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>
          <w:pPr>
            <w:pStyle w:val="10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_Toc3689 </w:instrText>
          </w:r>
          <w:r>
            <w:fldChar w:fldCharType="separate"/>
          </w:r>
          <w:r>
            <w:rPr>
              <w:rtl w:val="0"/>
            </w:rPr>
            <w:t>Document Info</w:t>
          </w:r>
          <w:r>
            <w:tab/>
          </w:r>
          <w:r>
            <w:fldChar w:fldCharType="begin"/>
          </w:r>
          <w:r>
            <w:instrText xml:space="preserve"> PAGEREF _Toc3689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_Toc20141 </w:instrText>
          </w:r>
          <w:r>
            <w:fldChar w:fldCharType="separate"/>
          </w:r>
          <w:r>
            <w:rPr>
              <w:rtl w:val="0"/>
            </w:rPr>
            <w:t>A. Step By Step Installation</w:t>
          </w:r>
          <w:r>
            <w:tab/>
          </w:r>
          <w:r>
            <w:fldChar w:fldCharType="begin"/>
          </w:r>
          <w:r>
            <w:instrText xml:space="preserve"> PAGEREF _Toc20141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_Toc15115 </w:instrText>
          </w:r>
          <w:r>
            <w:fldChar w:fldCharType="separate"/>
          </w:r>
          <w:r>
            <w:rPr>
              <w:rtl w:val="0"/>
            </w:rPr>
            <w:t>System requirement</w:t>
          </w:r>
          <w:r>
            <w:tab/>
          </w:r>
          <w:r>
            <w:fldChar w:fldCharType="begin"/>
          </w:r>
          <w:r>
            <w:instrText xml:space="preserve"> PAGEREF _Toc15115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_Toc416 </w:instrText>
          </w:r>
          <w:r>
            <w:fldChar w:fldCharType="separate"/>
          </w:r>
          <w:r>
            <w:rPr>
              <w:rtl w:val="0"/>
            </w:rPr>
            <w:t>1. Download and Install Python Interpreter</w:t>
          </w:r>
          <w:r>
            <w:tab/>
          </w:r>
          <w:r>
            <w:fldChar w:fldCharType="begin"/>
          </w:r>
          <w:r>
            <w:instrText xml:space="preserve"> PAGEREF _Toc416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_Toc4421 </w:instrText>
          </w:r>
          <w:r>
            <w:fldChar w:fldCharType="separate"/>
          </w:r>
          <w:r>
            <w:rPr>
              <w:rtl w:val="0"/>
            </w:rPr>
            <w:t>2. Download JDK and Install</w:t>
          </w:r>
          <w:r>
            <w:tab/>
          </w:r>
          <w:r>
            <w:fldChar w:fldCharType="begin"/>
          </w:r>
          <w:r>
            <w:instrText xml:space="preserve"> PAGEREF _Toc4421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_Toc25819 </w:instrText>
          </w:r>
          <w:r>
            <w:fldChar w:fldCharType="separate"/>
          </w:r>
          <w:r>
            <w:t xml:space="preserve">3. </w:t>
          </w:r>
          <w:r>
            <w:rPr>
              <w:rtl w:val="0"/>
            </w:rPr>
            <w:t>Download Eclipse</w:t>
          </w:r>
          <w:r>
            <w:tab/>
          </w:r>
          <w:r>
            <w:fldChar w:fldCharType="begin"/>
          </w:r>
          <w:r>
            <w:instrText xml:space="preserve"> PAGEREF _Toc25819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_Toc7287 </w:instrText>
          </w:r>
          <w:r>
            <w:fldChar w:fldCharType="separate"/>
          </w:r>
          <w:r>
            <w:rPr>
              <w:rtl w:val="0"/>
            </w:rPr>
            <w:t>B. Download Examples</w:t>
          </w:r>
          <w:r>
            <w:tab/>
          </w:r>
          <w:r>
            <w:fldChar w:fldCharType="begin"/>
          </w:r>
          <w:r>
            <w:instrText xml:space="preserve"> PAGEREF _Toc7287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_Toc28857 </w:instrText>
          </w:r>
          <w:r>
            <w:fldChar w:fldCharType="separate"/>
          </w:r>
          <w:r>
            <w:rPr>
              <w:rtl w:val="0"/>
            </w:rPr>
            <w:t>C. Configure your Interpreter</w:t>
          </w:r>
          <w:r>
            <w:tab/>
          </w:r>
          <w:r>
            <w:fldChar w:fldCharType="begin"/>
          </w:r>
          <w:r>
            <w:instrText xml:space="preserve"> PAGEREF _Toc28857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_Toc3111 </w:instrText>
          </w:r>
          <w:r>
            <w:fldChar w:fldCharType="separate"/>
          </w:r>
          <w:r>
            <w:rPr>
              <w:rtl w:val="0"/>
            </w:rPr>
            <w:t>D. Your First PY File</w:t>
          </w:r>
          <w:r>
            <w:tab/>
          </w:r>
          <w:r>
            <w:fldChar w:fldCharType="begin"/>
          </w:r>
          <w:r>
            <w:instrText xml:space="preserve"> PAGEREF _Toc3111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_Toc5357 </w:instrText>
          </w:r>
          <w:r>
            <w:fldChar w:fldCharType="separate"/>
          </w:r>
          <w:r>
            <w:rPr>
              <w:rtl w:val="0"/>
            </w:rPr>
            <w:t>E. Improve your Eclipse Speed If ‘Needed’</w:t>
          </w:r>
          <w:r>
            <w:tab/>
          </w:r>
          <w:r>
            <w:fldChar w:fldCharType="begin"/>
          </w:r>
          <w:r>
            <w:instrText xml:space="preserve"> PAGEREF _Toc5357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_Toc15962 </w:instrText>
          </w:r>
          <w:r>
            <w:fldChar w:fldCharType="separate"/>
          </w:r>
          <w:r>
            <w:rPr>
              <w:rtl w:val="0"/>
            </w:rPr>
            <w:t>F. Install PIP and Web component on Eclipse</w:t>
          </w:r>
          <w:r>
            <w:tab/>
          </w:r>
          <w:r>
            <w:fldChar w:fldCharType="begin"/>
          </w:r>
          <w:r>
            <w:instrText xml:space="preserve"> PAGEREF _Toc15962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_Toc14344 </w:instrText>
          </w:r>
          <w:r>
            <w:fldChar w:fldCharType="separate"/>
          </w:r>
          <w:r>
            <w:rPr>
              <w:rtl w:val="0"/>
            </w:rPr>
            <w:t>Sample Web.py source code</w:t>
          </w:r>
          <w:r>
            <w:tab/>
          </w:r>
          <w:r>
            <w:fldChar w:fldCharType="begin"/>
          </w:r>
          <w:r>
            <w:instrText xml:space="preserve"> PAGEREF _Toc14344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tabs>
              <w:tab w:val="right" w:pos="9360"/>
            </w:tabs>
            <w:spacing w:before="80" w:after="80" w:line="240" w:lineRule="auto"/>
            <w:ind w:left="0" w:firstLine="0"/>
          </w:pPr>
          <w:r>
            <w:fldChar w:fldCharType="end"/>
          </w:r>
        </w:p>
      </w:sdtContent>
    </w:sdt>
    <w:p/>
    <w:p>
      <w:pPr>
        <w:pStyle w:val="2"/>
      </w:pPr>
      <w:bookmarkStart w:id="1" w:name="_Toc3689"/>
      <w:r>
        <w:rPr>
          <w:rtl w:val="0"/>
        </w:rPr>
        <w:t>Document Info</w:t>
      </w:r>
      <w:bookmarkEnd w:id="1"/>
      <w:r>
        <w:rPr>
          <w:rtl w:val="0"/>
        </w:rPr>
        <w:t xml:space="preserve">  </w:t>
      </w:r>
    </w:p>
    <w:p>
      <w:r>
        <w:rPr>
          <w:b/>
          <w:rtl w:val="0"/>
        </w:rPr>
        <w:t>Purpose</w:t>
      </w:r>
      <w:r>
        <w:rPr>
          <w:rtl w:val="0"/>
        </w:rPr>
        <w:t xml:space="preserve">: </w:t>
      </w:r>
    </w:p>
    <w:p>
      <w:r>
        <w:rPr>
          <w:rtl w:val="0"/>
        </w:rPr>
        <w:t>DIY installation with restful services using both Python and Java</w:t>
      </w:r>
    </w:p>
    <w:p/>
    <w:p>
      <w:r>
        <w:rPr>
          <w:b/>
          <w:rtl w:val="0"/>
        </w:rPr>
        <w:t xml:space="preserve">Author: </w:t>
      </w:r>
      <w:r>
        <w:rPr>
          <w:rtl w:val="0"/>
        </w:rPr>
        <w:t>CY Pan</w:t>
      </w:r>
    </w:p>
    <w:p>
      <w:pPr>
        <w:rPr>
          <w:b/>
        </w:rPr>
      </w:pPr>
    </w:p>
    <w:p>
      <w:r>
        <w:rPr>
          <w:b/>
          <w:rtl w:val="0"/>
        </w:rPr>
        <w:t xml:space="preserve">Date: </w:t>
      </w:r>
      <w:r>
        <w:rPr>
          <w:rtl w:val="0"/>
        </w:rPr>
        <w:t>8 November 2020</w:t>
      </w:r>
    </w:p>
    <w:p>
      <w:pPr>
        <w:rPr>
          <w:b/>
        </w:rPr>
      </w:pPr>
      <w:r>
        <w:br w:type="page"/>
      </w:r>
    </w:p>
    <w:p>
      <w:pPr>
        <w:rPr>
          <w:b/>
        </w:rPr>
      </w:pPr>
    </w:p>
    <w:p>
      <w:pPr>
        <w:ind w:left="0" w:firstLine="0"/>
        <w:rPr>
          <w:b/>
        </w:rPr>
      </w:pPr>
    </w:p>
    <w:p>
      <w:pPr>
        <w:pStyle w:val="2"/>
      </w:pPr>
      <w:bookmarkStart w:id="2" w:name="_Toc20141"/>
      <w:r>
        <w:rPr>
          <w:rtl w:val="0"/>
        </w:rPr>
        <w:t>A. Step By Step Installation</w:t>
      </w:r>
      <w:bookmarkEnd w:id="2"/>
    </w:p>
    <w:p/>
    <w:p>
      <w:pPr>
        <w:pStyle w:val="3"/>
      </w:pPr>
      <w:bookmarkStart w:id="3" w:name="_cykr0143eevt" w:colFirst="0" w:colLast="0"/>
      <w:bookmarkEnd w:id="3"/>
      <w:bookmarkStart w:id="4" w:name="_Toc15115"/>
      <w:r>
        <w:rPr>
          <w:rtl w:val="0"/>
        </w:rPr>
        <w:t>System requirement</w:t>
      </w:r>
      <w:bookmarkEnd w:id="4"/>
    </w:p>
    <w:p>
      <w:r>
        <w:rPr>
          <w:b/>
          <w:rtl w:val="0"/>
        </w:rPr>
        <w:t xml:space="preserve">OS </w:t>
      </w:r>
      <w:r>
        <w:rPr>
          <w:rtl w:val="0"/>
        </w:rPr>
        <w:t>- Windows or Mac</w:t>
      </w:r>
    </w:p>
    <w:p>
      <w:r>
        <w:rPr>
          <w:b/>
          <w:rtl w:val="0"/>
        </w:rPr>
        <w:t xml:space="preserve">RAM </w:t>
      </w:r>
      <w:r>
        <w:rPr>
          <w:rtl w:val="0"/>
        </w:rPr>
        <w:t>- 4 GB minimum</w:t>
      </w:r>
    </w:p>
    <w:p>
      <w:r>
        <w:rPr>
          <w:b/>
          <w:rtl w:val="0"/>
        </w:rPr>
        <w:t xml:space="preserve">CPU </w:t>
      </w:r>
      <w:r>
        <w:rPr>
          <w:rtl w:val="0"/>
        </w:rPr>
        <w:t>- Intel i3 2nd generation above or not more than 7 years old computer</w:t>
      </w:r>
    </w:p>
    <w:p/>
    <w:p>
      <w:pPr>
        <w:pStyle w:val="3"/>
        <w:numPr>
          <w:ilvl w:val="0"/>
          <w:numId w:val="1"/>
        </w:numPr>
        <w:ind w:left="720" w:hanging="360"/>
      </w:pPr>
      <w:bookmarkStart w:id="5" w:name="_Toc416"/>
      <w:r>
        <w:rPr>
          <w:b/>
          <w:rtl w:val="0"/>
        </w:rPr>
        <w:t>Download and Install Python Interpreter</w:t>
      </w:r>
      <w:bookmarkEnd w:id="5"/>
      <w:r>
        <w:rPr>
          <w:b/>
          <w:rtl w:val="0"/>
        </w:rPr>
        <w:t xml:space="preserve"> </w:t>
      </w:r>
    </w:p>
    <w:p>
      <w:pPr>
        <w:ind w:left="720" w:firstLine="0"/>
      </w:pPr>
      <w:r>
        <w:fldChar w:fldCharType="begin"/>
      </w:r>
      <w:r>
        <w:instrText xml:space="preserve"> HYPERLINK "https://www.python.org/ftp/python/3.9.0/python-3.9.0-amd64.exe" \h </w:instrText>
      </w:r>
      <w:r>
        <w:fldChar w:fldCharType="separate"/>
      </w:r>
      <w:r>
        <w:rPr>
          <w:color w:val="1155CC"/>
          <w:u w:val="single"/>
          <w:rtl w:val="0"/>
        </w:rPr>
        <w:t>https://www.python.org/ftp/python/3.9.0/python-3.9.0-amd64.exe</w:t>
      </w:r>
      <w:r>
        <w:rPr>
          <w:color w:val="1155CC"/>
          <w:u w:val="single"/>
          <w:rtl w:val="0"/>
        </w:rPr>
        <w:fldChar w:fldCharType="end"/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Rerun </w:t>
      </w:r>
      <w:r>
        <w:fldChar w:fldCharType="begin"/>
      </w:r>
      <w:r>
        <w:instrText xml:space="preserve"> HYPERLINK "https://www.python.org/ftp/python/3.9.0/python-3.9.0-amd64.exe" \h </w:instrText>
      </w:r>
      <w:r>
        <w:fldChar w:fldCharType="separate"/>
      </w:r>
      <w:r>
        <w:rPr>
          <w:color w:val="1155CC"/>
          <w:u w:val="single"/>
          <w:rtl w:val="0"/>
        </w:rPr>
        <w:t>python-3.9.0-amd64.exe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to configure the python on Windows</w:t>
      </w:r>
    </w:p>
    <w:p>
      <w:pPr>
        <w:ind w:left="720" w:firstLine="0"/>
      </w:pPr>
      <w:r>
        <w:drawing>
          <wp:inline distT="114300" distB="114300" distL="114300" distR="114300">
            <wp:extent cx="5943600" cy="36068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  <w:r>
        <w:drawing>
          <wp:inline distT="114300" distB="114300" distL="114300" distR="114300">
            <wp:extent cx="5943600" cy="36703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Click install</w:t>
      </w:r>
    </w:p>
    <w:p>
      <w:pPr>
        <w:ind w:left="720" w:firstLine="0"/>
      </w:pPr>
      <w:r>
        <w:drawing>
          <wp:inline distT="114300" distB="114300" distL="114300" distR="114300">
            <wp:extent cx="5943600" cy="36449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</w:p>
    <w:p/>
    <w:p>
      <w:pPr>
        <w:pStyle w:val="3"/>
        <w:numPr>
          <w:ilvl w:val="0"/>
          <w:numId w:val="1"/>
        </w:numPr>
        <w:ind w:left="720" w:hanging="360"/>
        <w:rPr>
          <w:b/>
        </w:rPr>
      </w:pPr>
      <w:bookmarkStart w:id="6" w:name="_Toc4421"/>
      <w:r>
        <w:rPr>
          <w:b/>
          <w:rtl w:val="0"/>
        </w:rPr>
        <w:t>Download JDK and Install</w:t>
      </w:r>
      <w:bookmarkEnd w:id="6"/>
      <w:r>
        <w:rPr>
          <w:b/>
          <w:rtl w:val="0"/>
        </w:rPr>
        <w:t xml:space="preserve"> </w:t>
      </w:r>
    </w:p>
    <w:p>
      <w:pPr>
        <w:ind w:left="720" w:firstLine="0"/>
      </w:pPr>
      <w:r>
        <w:fldChar w:fldCharType="begin"/>
      </w:r>
      <w:r>
        <w:instrText xml:space="preserve"> HYPERLINK "https://drive.google.com/file/d/1v0mSNAyjA_haa9VrkF9e5NYa_zOyEI3b/view?usp=sharing" \h </w:instrText>
      </w:r>
      <w:r>
        <w:fldChar w:fldCharType="separate"/>
      </w:r>
      <w:r>
        <w:rPr>
          <w:color w:val="1155CC"/>
          <w:u w:val="single"/>
          <w:rtl w:val="0"/>
        </w:rPr>
        <w:t>https://drive.google.com/file/d/1v0mSNAyjA_haa9VrkF9e5NYa_zOyEI3b/view?usp=sharing</w:t>
      </w:r>
      <w:r>
        <w:rPr>
          <w:color w:val="1155CC"/>
          <w:u w:val="single"/>
          <w:rtl w:val="0"/>
        </w:rPr>
        <w:fldChar w:fldCharType="end"/>
      </w:r>
    </w:p>
    <w:p>
      <w:pPr>
        <w:ind w:left="720" w:firstLine="0"/>
      </w:pPr>
    </w:p>
    <w:p>
      <w:pPr>
        <w:pStyle w:val="3"/>
        <w:numPr>
          <w:ilvl w:val="0"/>
          <w:numId w:val="1"/>
        </w:numPr>
        <w:ind w:left="720" w:hanging="360"/>
        <w:rPr>
          <w:b/>
        </w:rPr>
      </w:pPr>
      <w:bookmarkStart w:id="7" w:name="_Toc25819"/>
      <w:r>
        <w:rPr>
          <w:b/>
          <w:rtl w:val="0"/>
        </w:rPr>
        <w:t>Download Eclipse</w:t>
      </w:r>
      <w:bookmarkEnd w:id="7"/>
    </w:p>
    <w:p>
      <w:pPr>
        <w:ind w:left="720" w:firstLine="0"/>
      </w:pPr>
      <w:r>
        <w:rPr>
          <w:rtl w:val="0"/>
        </w:rPr>
        <w:t>Download and Extract Eclipse to D: drive else install on C: drive</w:t>
      </w:r>
    </w:p>
    <w:p>
      <w:pPr>
        <w:ind w:left="720" w:firstLine="0"/>
      </w:pPr>
      <w:r>
        <w:fldChar w:fldCharType="begin"/>
      </w:r>
      <w:r>
        <w:instrText xml:space="preserve"> HYPERLINK "https://drive.google.com/file/d/1LCauZQPIVIlJQL0gNgAeAuw5GZ2PBkRU/view?usp=sharing" \h </w:instrText>
      </w:r>
      <w:r>
        <w:fldChar w:fldCharType="separate"/>
      </w:r>
      <w:r>
        <w:rPr>
          <w:color w:val="1155CC"/>
          <w:u w:val="single"/>
          <w:rtl w:val="0"/>
        </w:rPr>
        <w:t>https://drive.google.com/file/d/1LCauZQPIVIlJQL0gNgAeAuw5GZ2PBkRU/view?usp=sharing</w:t>
      </w:r>
      <w:r>
        <w:rPr>
          <w:color w:val="1155CC"/>
          <w:u w:val="single"/>
          <w:rtl w:val="0"/>
        </w:rPr>
        <w:fldChar w:fldCharType="end"/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After eclipse is extracted, execute the eclipse.exe on the folder</w:t>
      </w:r>
    </w:p>
    <w:p>
      <w:pPr>
        <w:ind w:left="720" w:firstLine="0"/>
      </w:pPr>
    </w:p>
    <w:p>
      <w:pPr>
        <w:ind w:left="720" w:firstLine="0"/>
      </w:pPr>
      <w:r>
        <w:drawing>
          <wp:inline distT="114300" distB="114300" distL="114300" distR="114300">
            <wp:extent cx="5943600" cy="32512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  <w:r>
        <w:rPr>
          <w:rtl w:val="0"/>
        </w:rPr>
        <w:t>The Eclipse may ask you the default workspace then create on d:\workspace or c:\workspace</w:t>
      </w:r>
    </w:p>
    <w:p>
      <w:pPr>
        <w:ind w:left="720" w:firstLine="0"/>
      </w:pP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>Click on the below after eclipse is started</w:t>
      </w:r>
    </w:p>
    <w:p>
      <w:pPr>
        <w:ind w:left="720" w:firstLine="0"/>
      </w:pPr>
      <w:r>
        <w:drawing>
          <wp:inline distT="114300" distB="114300" distL="114300" distR="114300">
            <wp:extent cx="5943600" cy="2806700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  <w:r>
        <w:rPr>
          <w:rtl w:val="0"/>
        </w:rPr>
        <w:t xml:space="preserve">Type </w:t>
      </w:r>
      <w:r>
        <w:fldChar w:fldCharType="begin"/>
      </w:r>
      <w:r>
        <w:instrText xml:space="preserve"> HYPERLINK "http://pydev.org/updates" \h </w:instrText>
      </w:r>
      <w:r>
        <w:fldChar w:fldCharType="separate"/>
      </w:r>
      <w:r>
        <w:rPr>
          <w:color w:val="1155CC"/>
          <w:u w:val="single"/>
          <w:rtl w:val="0"/>
        </w:rPr>
        <w:t>http://pydev.org/updates</w:t>
      </w:r>
      <w:r>
        <w:rPr>
          <w:color w:val="1155CC"/>
          <w:u w:val="single"/>
          <w:rtl w:val="0"/>
        </w:rPr>
        <w:fldChar w:fldCharType="end"/>
      </w:r>
      <w:r>
        <w:rPr>
          <w:rtl w:val="0"/>
        </w:rPr>
        <w:t xml:space="preserve"> on below and press enter</w:t>
      </w:r>
    </w:p>
    <w:p>
      <w:pPr>
        <w:ind w:left="720" w:firstLine="0"/>
      </w:pPr>
      <w:r>
        <w:rPr>
          <w:rtl w:val="0"/>
        </w:rPr>
        <w:t>Then Select the Pydev options below and click next. Click finish when done.</w:t>
      </w:r>
    </w:p>
    <w:p>
      <w:pPr>
        <w:ind w:left="720" w:firstLine="0"/>
      </w:pPr>
    </w:p>
    <w:p>
      <w:pPr>
        <w:ind w:left="0" w:firstLine="0"/>
      </w:pPr>
    </w:p>
    <w:p>
      <w:pPr>
        <w:ind w:left="720" w:firstLine="0"/>
      </w:pPr>
      <w:r>
        <w:drawing>
          <wp:inline distT="114300" distB="114300" distL="114300" distR="114300">
            <wp:extent cx="5943600" cy="26416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/>
    <w:p>
      <w:pPr>
        <w:pStyle w:val="2"/>
      </w:pPr>
    </w:p>
    <w:p>
      <w:pPr>
        <w:pStyle w:val="2"/>
      </w:pPr>
      <w:bookmarkStart w:id="8" w:name="_Toc7287"/>
      <w:r>
        <w:rPr>
          <w:rtl w:val="0"/>
        </w:rPr>
        <w:t>B. Download Examples</w:t>
      </w:r>
      <w:bookmarkEnd w:id="8"/>
    </w:p>
    <w:p/>
    <w:p>
      <w:pPr>
        <w:numPr>
          <w:ilvl w:val="0"/>
          <w:numId w:val="2"/>
        </w:numPr>
        <w:ind w:left="720" w:hanging="360"/>
      </w:pPr>
      <w:r>
        <w:rPr>
          <w:rtl w:val="0"/>
        </w:rPr>
        <w:t>Download the below and unzip to d:\workspace or c:\workspace</w:t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"https://github.com/pcyuen98/python-intro" </w:instrText>
      </w:r>
      <w:r>
        <w:rPr>
          <w:rFonts w:hint="default"/>
        </w:rPr>
        <w:fldChar w:fldCharType="separate"/>
      </w:r>
      <w:r>
        <w:rPr>
          <w:rStyle w:val="13"/>
          <w:rFonts w:hint="default"/>
        </w:rPr>
        <w:t>https://github.com/pcyuen98/python-intro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bookmarkStart w:id="15" w:name="_GoBack"/>
      <w:bookmarkEnd w:id="15"/>
    </w:p>
    <w:p>
      <w:r>
        <w:drawing>
          <wp:inline distT="114300" distB="114300" distL="114300" distR="114300">
            <wp:extent cx="5943600" cy="28067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720" w:hanging="360"/>
      </w:pPr>
      <w:r>
        <w:rPr>
          <w:rtl w:val="0"/>
        </w:rPr>
        <w:t>Import Project from Eclipse</w:t>
      </w:r>
    </w:p>
    <w:p>
      <w:pPr>
        <w:ind w:left="720" w:firstLine="0"/>
      </w:pPr>
    </w:p>
    <w:p>
      <w:pPr>
        <w:ind w:left="720" w:firstLine="0"/>
      </w:pPr>
      <w:r>
        <w:drawing>
          <wp:inline distT="114300" distB="114300" distL="114300" distR="114300">
            <wp:extent cx="3032125" cy="3242945"/>
            <wp:effectExtent l="0" t="0" r="0" b="0"/>
            <wp:docPr id="2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2563" cy="32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 xml:space="preserve">Browse the extracted Folder </w:t>
      </w:r>
    </w:p>
    <w:p>
      <w:pPr>
        <w:ind w:left="720" w:firstLine="0"/>
      </w:pPr>
      <w:r>
        <w:drawing>
          <wp:inline distT="114300" distB="114300" distL="114300" distR="114300">
            <wp:extent cx="5943600" cy="51181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720" w:hanging="360"/>
      </w:pPr>
      <w:r>
        <w:rPr>
          <w:rtl w:val="0"/>
        </w:rPr>
        <w:t>Select Folder and Click Finish</w:t>
      </w:r>
    </w:p>
    <w:p>
      <w:pPr>
        <w:ind w:left="720" w:firstLine="0"/>
      </w:pPr>
      <w:r>
        <w:drawing>
          <wp:inline distT="114300" distB="114300" distL="114300" distR="114300">
            <wp:extent cx="5943600" cy="33655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ind w:left="720" w:firstLine="0"/>
      </w:pPr>
      <w:r>
        <w:drawing>
          <wp:inline distT="114300" distB="114300" distL="114300" distR="114300">
            <wp:extent cx="5943600" cy="3200400"/>
            <wp:effectExtent l="0" t="0" r="0" b="0"/>
            <wp:docPr id="2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 w:firstLine="0"/>
      </w:pPr>
    </w:p>
    <w:p>
      <w:pPr>
        <w:numPr>
          <w:ilvl w:val="0"/>
          <w:numId w:val="2"/>
        </w:numPr>
        <w:ind w:left="720" w:hanging="360"/>
        <w:rPr>
          <w:u w:val="none"/>
        </w:rPr>
      </w:pPr>
      <w:r>
        <w:rPr>
          <w:rtl w:val="0"/>
        </w:rPr>
        <w:t>Double Click the Hello.py file and try to test python. If you see hello world at the bottom. Installation is a success !</w:t>
      </w:r>
    </w:p>
    <w:p>
      <w:r>
        <w:drawing>
          <wp:inline distT="114300" distB="114300" distL="114300" distR="114300">
            <wp:extent cx="5943600" cy="34544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114300" distB="114300" distL="114300" distR="114300">
            <wp:extent cx="5943600" cy="4978400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bookmarkStart w:id="9" w:name="_Toc28857"/>
      <w:r>
        <w:rPr>
          <w:rtl w:val="0"/>
        </w:rPr>
        <w:t>C. Configure your Interpreter</w:t>
      </w:r>
      <w:bookmarkEnd w:id="9"/>
      <w:r>
        <w:rPr>
          <w:rtl w:val="0"/>
        </w:rPr>
        <w:t xml:space="preserve"> </w:t>
      </w:r>
    </w:p>
    <w:p/>
    <w:p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0"/>
        </w:rPr>
        <w:t>If the above is not working. Likely From the Python Interpreter if not working. Click the below to check the path of your interpreter.</w:t>
      </w:r>
    </w:p>
    <w:p/>
    <w:p>
      <w:r>
        <w:drawing>
          <wp:inline distT="114300" distB="114300" distL="114300" distR="114300">
            <wp:extent cx="5943600" cy="4229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0"/>
        </w:rPr>
        <w:t>Highlight the below and copy the path</w:t>
      </w:r>
    </w:p>
    <w:p>
      <w:r>
        <w:drawing>
          <wp:inline distT="114300" distB="114300" distL="114300" distR="114300">
            <wp:extent cx="5943600" cy="34544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0"/>
        </w:rPr>
        <w:t>Click the below</w:t>
      </w:r>
    </w:p>
    <w:p/>
    <w:p>
      <w:r>
        <w:drawing>
          <wp:inline distT="114300" distB="114300" distL="114300" distR="114300">
            <wp:extent cx="5943600" cy="37719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0"/>
        </w:rPr>
        <w:t xml:space="preserve">Select the below. </w:t>
      </w:r>
    </w:p>
    <w:p/>
    <w:p>
      <w:r>
        <w:drawing>
          <wp:inline distT="114300" distB="114300" distL="114300" distR="114300">
            <wp:extent cx="5943600" cy="32639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0"/>
        </w:rPr>
        <w:t>Paste the path you have selected from C.2 and select python.exe</w:t>
      </w:r>
    </w:p>
    <w:p>
      <w:r>
        <w:drawing>
          <wp:inline distT="114300" distB="114300" distL="114300" distR="114300">
            <wp:extent cx="5943600" cy="33020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0"/>
        </w:rPr>
        <w:t>Key in Python as default name, click Apply.</w:t>
      </w:r>
    </w:p>
    <w:p>
      <w:r>
        <w:drawing>
          <wp:inline distT="114300" distB="114300" distL="114300" distR="114300">
            <wp:extent cx="5943600" cy="3149600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ind w:left="720" w:hanging="360"/>
        <w:rPr>
          <w:u w:val="none"/>
        </w:rPr>
      </w:pPr>
      <w:r>
        <w:rPr>
          <w:rtl w:val="0"/>
        </w:rPr>
        <w:t>Only done, then go back to the project and run this again.</w:t>
      </w:r>
    </w:p>
    <w:p>
      <w:r>
        <w:drawing>
          <wp:inline distT="114300" distB="114300" distL="114300" distR="114300">
            <wp:extent cx="5943600" cy="34544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bookmarkStart w:id="10" w:name="_Toc3111"/>
      <w:r>
        <w:rPr>
          <w:rtl w:val="0"/>
        </w:rPr>
        <w:t>D. Your First PY File</w:t>
      </w:r>
      <w:bookmarkEnd w:id="10"/>
    </w:p>
    <w:p/>
    <w:p>
      <w:r>
        <w:rPr>
          <w:rtl w:val="0"/>
        </w:rPr>
        <w:t>Select the below</w:t>
      </w:r>
    </w:p>
    <w:p>
      <w:r>
        <w:drawing>
          <wp:inline distT="114300" distB="114300" distL="114300" distR="114300">
            <wp:extent cx="5943600" cy="4889500"/>
            <wp:effectExtent l="0" t="0" r="0" b="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tl w:val="0"/>
        </w:rPr>
        <w:t>Key in any name and click finish.</w:t>
      </w:r>
    </w:p>
    <w:p>
      <w:r>
        <w:drawing>
          <wp:inline distT="114300" distB="114300" distL="114300" distR="114300">
            <wp:extent cx="5943600" cy="57277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Find any example from any website, copy, and paste it  it- i.e https://www.studytonight.com/python/modules-and-functions</w:t>
      </w:r>
    </w:p>
    <w:p/>
    <w:p/>
    <w:p>
      <w:r>
        <w:drawing>
          <wp:inline distT="114300" distB="114300" distL="114300" distR="114300">
            <wp:extent cx="5943600" cy="52451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Past it on your newly created file anyname.py and run it!</w:t>
      </w:r>
    </w:p>
    <w:p/>
    <w:p>
      <w:r>
        <w:drawing>
          <wp:inline distT="114300" distB="114300" distL="114300" distR="114300">
            <wp:extent cx="5943600" cy="43942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b/>
        </w:rPr>
      </w:pPr>
      <w:bookmarkStart w:id="11" w:name="_Toc5357"/>
      <w:r>
        <w:rPr>
          <w:rtl w:val="0"/>
        </w:rPr>
        <w:t>E. Improve your Eclipse Speed If ‘Needed’</w:t>
      </w:r>
      <w:bookmarkEnd w:id="11"/>
      <w:r>
        <w:rPr>
          <w:rtl w:val="0"/>
        </w:rPr>
        <w:t xml:space="preserve"> </w:t>
      </w:r>
    </w:p>
    <w:p/>
    <w:p>
      <w:r>
        <w:rPr>
          <w:rtl w:val="0"/>
        </w:rPr>
        <w:t>Close your Ellipse and Locate your Eclipse folder and ini file. Open it</w:t>
      </w:r>
    </w:p>
    <w:p>
      <w:r>
        <w:drawing>
          <wp:inline distT="114300" distB="114300" distL="114300" distR="114300">
            <wp:extent cx="5943600" cy="33782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tl w:val="0"/>
        </w:rPr>
        <w:t xml:space="preserve">Change the below to both 256m which means only use 256 MBytes instead of 1GB. Simple and Basic programming doesn’t need 1 GB. </w:t>
      </w:r>
    </w:p>
    <w:p/>
    <w:p>
      <w:r>
        <w:rPr>
          <w:rtl w:val="0"/>
        </w:rPr>
        <w:t>Adjust this only needed and make sure both value same, typically setting are 256m, 512m, 1024m, 2048m</w:t>
      </w:r>
    </w:p>
    <w:p>
      <w:r>
        <w:drawing>
          <wp:inline distT="114300" distB="114300" distL="114300" distR="114300">
            <wp:extent cx="5943600" cy="32004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bookmarkStart w:id="12" w:name="_Toc15962"/>
      <w:r>
        <w:rPr>
          <w:rtl w:val="0"/>
        </w:rPr>
        <w:t>F. Install PIP and Web component on Eclipse</w:t>
      </w:r>
      <w:bookmarkEnd w:id="12"/>
    </w:p>
    <w:p>
      <w:r>
        <w:rPr>
          <w:rtl w:val="0"/>
        </w:rPr>
        <w:t>PIP (Python Package Index) is the service and a subset of Python interpreters to install or upgrade new components just like your Android Apps Play store. I.e. Web component, AI, Gaming, IOT, etc</w:t>
      </w:r>
    </w:p>
    <w:p>
      <w:r>
        <w:drawing>
          <wp:inline distT="114300" distB="114300" distL="114300" distR="114300">
            <wp:extent cx="3276600" cy="2914650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Click on the below</w:t>
      </w:r>
    </w:p>
    <w:p>
      <w:r>
        <w:drawing>
          <wp:inline distT="114300" distB="114300" distL="114300" distR="114300">
            <wp:extent cx="5943600" cy="21463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>Click the below</w:t>
      </w:r>
    </w:p>
    <w:p>
      <w:r>
        <w:drawing>
          <wp:inline distT="114300" distB="114300" distL="114300" distR="114300">
            <wp:extent cx="5943600" cy="3378200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tl w:val="0"/>
        </w:rPr>
        <w:t xml:space="preserve">Enter below and press enter and ensure you receive the message on the executing box below then click apply and close. </w:t>
      </w:r>
    </w:p>
    <w:p>
      <w:r>
        <w:drawing>
          <wp:inline distT="114300" distB="114300" distL="114300" distR="114300">
            <wp:extent cx="5943600" cy="44704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3" w:name="_8xnkzetlcobv" w:colFirst="0" w:colLast="0"/>
      <w:bookmarkEnd w:id="13"/>
      <w:bookmarkStart w:id="14" w:name="_Toc14344"/>
      <w:r>
        <w:rPr>
          <w:rtl w:val="0"/>
        </w:rPr>
        <w:t>Sample Web.py source code</w:t>
      </w:r>
      <w:bookmarkEnd w:id="14"/>
    </w:p>
    <w:p>
      <w:r>
        <w:rPr>
          <w:rtl w:val="0"/>
        </w:rPr>
        <w:t>import web</w:t>
      </w:r>
    </w:p>
    <w:p/>
    <w:p>
      <w:r>
        <w:rPr>
          <w:rtl w:val="0"/>
        </w:rPr>
        <w:t>urls = (</w:t>
      </w:r>
    </w:p>
    <w:p>
      <w:r>
        <w:rPr>
          <w:rtl w:val="0"/>
        </w:rPr>
        <w:t xml:space="preserve">     '/', 'index1'    # the index1 is mapping to the class name below on line 4</w:t>
      </w:r>
    </w:p>
    <w:p/>
    <w:p>
      <w:r>
        <w:rPr>
          <w:rtl w:val="0"/>
        </w:rPr>
        <w:t>)</w:t>
      </w:r>
    </w:p>
    <w:p/>
    <w:p>
      <w:r>
        <w:rPr>
          <w:rtl w:val="0"/>
        </w:rPr>
        <w:t>class index1:   # is mapping to line 4</w:t>
      </w:r>
    </w:p>
    <w:p>
      <w:r>
        <w:rPr>
          <w:rtl w:val="0"/>
        </w:rPr>
        <w:t xml:space="preserve">    def GET(self):                        # is get method for web or retrieve something from web</w:t>
      </w:r>
    </w:p>
    <w:p>
      <w:r>
        <w:rPr>
          <w:rtl w:val="0"/>
        </w:rPr>
        <w:t xml:space="preserve">        import GetMethod                  # import something from GetMethod py File</w:t>
      </w:r>
    </w:p>
    <w:p>
      <w:r>
        <w:rPr>
          <w:rtl w:val="0"/>
        </w:rPr>
        <w:t xml:space="preserve">        #return "Hello Chrome 123!"        # return simple message</w:t>
      </w:r>
    </w:p>
    <w:p>
      <w:r>
        <w:rPr>
          <w:rtl w:val="0"/>
        </w:rPr>
        <w:t xml:space="preserve">        return GetMethod.spartPart()    # return GetMethod PY file and Spare Part Method </w:t>
      </w:r>
    </w:p>
    <w:p/>
    <w:p>
      <w:r>
        <w:rPr>
          <w:rtl w:val="0"/>
        </w:rPr>
        <w:t>if __name__ == "__main__":                     # Standard Web Starter Instruction</w:t>
      </w:r>
    </w:p>
    <w:p>
      <w:r>
        <w:rPr>
          <w:rtl w:val="0"/>
        </w:rPr>
        <w:t xml:space="preserve">    app = web.application(urls, globals())     # Mapping to line 4 'urls' variable to tell Python </w:t>
      </w:r>
    </w:p>
    <w:p>
      <w:r>
        <w:rPr>
          <w:rtl w:val="0"/>
        </w:rPr>
        <w:t xml:space="preserve">                                               </w:t>
      </w:r>
    </w:p>
    <w:p>
      <w:r>
        <w:rPr>
          <w:rtl w:val="0"/>
        </w:rPr>
        <w:t xml:space="preserve">    app.run()                                  # Standard Web Starter Instruction</w:t>
      </w:r>
    </w:p>
    <w:p/>
    <w:p/>
    <w:p/>
    <w:p/>
    <w:p/>
    <w:p/>
    <w:p/>
    <w:sectPr>
      <w:pgSz w:w="12240" w:h="15840"/>
      <w:pgMar w:top="1440" w:right="1440" w:bottom="1440" w:left="144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409C31D7"/>
    <w:rsid w:val="56851AB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2">
    <w:name w:val="Default Paragraph Font"/>
    <w:semiHidden/>
    <w:uiPriority w:val="0"/>
  </w:style>
  <w:style w:type="table" w:default="1" w:styleId="1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qFormat/>
    <w:uiPriority w:val="0"/>
    <w:pPr>
      <w:keepNext/>
      <w:keepLines/>
      <w:spacing w:before="0" w:after="60"/>
    </w:pPr>
    <w:rPr>
      <w:sz w:val="52"/>
      <w:szCs w:val="52"/>
    </w:rPr>
  </w:style>
  <w:style w:type="paragraph" w:styleId="10">
    <w:name w:val="toc 1"/>
    <w:basedOn w:val="1"/>
    <w:next w:val="1"/>
    <w:uiPriority w:val="0"/>
  </w:style>
  <w:style w:type="paragraph" w:styleId="11">
    <w:name w:val="toc 2"/>
    <w:basedOn w:val="1"/>
    <w:next w:val="1"/>
    <w:uiPriority w:val="0"/>
    <w:pPr>
      <w:ind w:left="420" w:leftChars="200"/>
    </w:pPr>
  </w:style>
  <w:style w:type="character" w:styleId="13">
    <w:name w:val="Hyperlink"/>
    <w:basedOn w:val="12"/>
    <w:uiPriority w:val="0"/>
    <w:rPr>
      <w:color w:val="0000FF"/>
      <w:u w:val="single"/>
    </w:rPr>
  </w:style>
  <w:style w:type="table" w:customStyle="1" w:styleId="15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Office_11.2.0.9747_F1E327BC-269C-435d-A152-05C5408002CA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2020-11-23T15:19:23Z</dcterms:created>
  <dc:creator>User</dc:creator>
  <cp:lastModifiedBy>Nick Chai</cp:lastModifiedBy>
  <dcterms:modified xsi:type="dcterms:W3CDTF">2020-11-23T15:20:01Z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